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3814A" w14:textId="77777777" w:rsidR="00CF01DE" w:rsidRDefault="00000000">
      <w:pPr>
        <w:jc w:val="center"/>
      </w:pPr>
      <w:r>
        <w:rPr>
          <w:b/>
          <w:sz w:val="32"/>
        </w:rPr>
        <w:t>BÁO CÁO SAU BUỔI THỰC HÀNH</w:t>
      </w:r>
      <w:r>
        <w:rPr>
          <w:b/>
          <w:sz w:val="32"/>
        </w:rPr>
        <w:br/>
      </w:r>
    </w:p>
    <w:p w14:paraId="2C53F463" w14:textId="77777777" w:rsidR="00CF01DE" w:rsidRDefault="00000000">
      <w:r>
        <w:t>Môn học: Java Web (Spring Boot – RESTful API)</w:t>
      </w:r>
    </w:p>
    <w:p w14:paraId="2BD34126" w14:textId="77777777" w:rsidR="00CF01DE" w:rsidRDefault="00000000">
      <w:r>
        <w:t>Tên buổi thực hành: Mini Project – MediCore API (Nền tảng Y tế Số)</w:t>
      </w:r>
    </w:p>
    <w:p w14:paraId="627717B5" w14:textId="77777777" w:rsidR="00CF01DE" w:rsidRDefault="00000000">
      <w:r>
        <w:t>Thời gian thực hành: 180 phút</w:t>
      </w:r>
    </w:p>
    <w:p w14:paraId="0DD570D8" w14:textId="3CCDEEB4" w:rsidR="00CF01DE" w:rsidRDefault="00000000">
      <w:r>
        <w:t xml:space="preserve">Họ và tên sinh viên: </w:t>
      </w:r>
      <w:r w:rsidR="00361F91">
        <w:t>Triệu Quốc Bình</w:t>
      </w:r>
    </w:p>
    <w:p w14:paraId="5056CC22" w14:textId="0E65DAD5" w:rsidR="00CF01DE" w:rsidRDefault="00000000">
      <w:r>
        <w:t>Lớp: HN_KS24_CNTT</w:t>
      </w:r>
      <w:r w:rsidR="00877B15">
        <w:t>2</w:t>
      </w:r>
    </w:p>
    <w:p w14:paraId="2CE22100" w14:textId="468A4149" w:rsidR="00CF01DE" w:rsidRDefault="00000000">
      <w:r>
        <w:t xml:space="preserve">Nhóm: </w:t>
      </w:r>
      <w:r w:rsidR="00877B15">
        <w:t>3</w:t>
      </w:r>
    </w:p>
    <w:p w14:paraId="7A18BF02" w14:textId="77777777" w:rsidR="00CF01DE" w:rsidRDefault="00000000">
      <w:r>
        <w:rPr>
          <w:b/>
        </w:rPr>
        <w:t>I. NỘI DUNG ĐÃ THỰC HÀNH</w:t>
      </w:r>
    </w:p>
    <w:p w14:paraId="2264B0E8" w14:textId="77777777" w:rsidR="00CF01DE" w:rsidRDefault="00000000">
      <w:r>
        <w:t>Phân tích tài liệu SRS của hệ thống MediCore API.</w:t>
      </w:r>
    </w:p>
    <w:p w14:paraId="0BE36D74" w14:textId="77777777" w:rsidR="00CF01DE" w:rsidRDefault="00000000">
      <w:r>
        <w:t>Thiết kế mô hình dữ liệu gồm User, Role, Doctor, Patient, Medicine, Appointment, Prescription.</w:t>
      </w:r>
    </w:p>
    <w:p w14:paraId="2EEAC552" w14:textId="77777777" w:rsidR="00CF01DE" w:rsidRDefault="00000000">
      <w:r>
        <w:t>Xây dựng RESTful API bằng Spring Boot và Spring Data JPA.</w:t>
      </w:r>
    </w:p>
    <w:p w14:paraId="7FA0ADE2" w14:textId="77777777" w:rsidR="00CF01DE" w:rsidRDefault="00000000">
      <w:r>
        <w:t>Triển khai JWT Authentication với Access Token và Refresh Token.</w:t>
      </w:r>
    </w:p>
    <w:p w14:paraId="523BA1CC" w14:textId="77777777" w:rsidR="00CF01DE" w:rsidRDefault="00000000">
      <w:r>
        <w:t>Xây dựng cơ chế Revoke Token và Blacklist Token.</w:t>
      </w:r>
    </w:p>
    <w:p w14:paraId="54BB0220" w14:textId="77777777" w:rsidR="00CF01DE" w:rsidRDefault="00000000">
      <w:r>
        <w:t>Phân quyền bằng Spring Security và @PreAuthorize.</w:t>
      </w:r>
    </w:p>
    <w:p w14:paraId="254D587F" w14:textId="77777777" w:rsidR="00CF01DE" w:rsidRDefault="00000000">
      <w:r>
        <w:t>Xây dựng AOP Global Exception Handling.</w:t>
      </w:r>
    </w:p>
    <w:p w14:paraId="2348D5EF" w14:textId="77777777" w:rsidR="00CF01DE" w:rsidRDefault="00000000">
      <w:r>
        <w:t>Ghi log hệ thống bằng SLF4J.</w:t>
      </w:r>
    </w:p>
    <w:p w14:paraId="3C43E47A" w14:textId="77777777" w:rsidR="00CF01DE" w:rsidRDefault="00000000">
      <w:r>
        <w:t>Viết Unit Test cho Service và Controller, đo độ bao phủ bằng Jacoco.</w:t>
      </w:r>
    </w:p>
    <w:p w14:paraId="13A0EE12" w14:textId="77777777" w:rsidR="00CF01DE" w:rsidRDefault="00000000">
      <w:r>
        <w:t>Kiểm thử luồng bảo mật trên Postman.</w:t>
      </w:r>
    </w:p>
    <w:p w14:paraId="1FD9E289" w14:textId="77777777" w:rsidR="00CF01DE" w:rsidRDefault="00000000">
      <w:r>
        <w:rPr>
          <w:b/>
        </w:rPr>
        <w:t>II. CÔNG VIỆC CÁC EM ĐÃ LÀM</w:t>
      </w:r>
    </w:p>
    <w:p w14:paraId="04D46BE1" w14:textId="77777777" w:rsidR="00CF01DE" w:rsidRDefault="00000000">
      <w:r>
        <w:t>1. Công việc cá nhân: Thiết kế Entity, Repository, Service, Controller; triển khai JWT, Refresh Token, Revoke Token; xây dựng Exception Handler; viết Unit Test; kiểm thử API.</w:t>
      </w:r>
    </w:p>
    <w:p w14:paraId="643B3C80" w14:textId="77777777" w:rsidR="00CF01DE" w:rsidRDefault="00000000">
      <w:r>
        <w:lastRenderedPageBreak/>
        <w:t>2. Công việc nhóm: Phân tích SRS, thiết kế CSDL, xây dựng luồng nghiệp vụ đặt lịch khám, kê đơn thuốc, phân quyền hệ thống, kiểm thử tích hợp và hoàn thiện tài liệu.</w:t>
      </w:r>
    </w:p>
    <w:p w14:paraId="4F8CE951" w14:textId="77777777" w:rsidR="00CF01DE" w:rsidRDefault="00000000">
      <w:r>
        <w:rPr>
          <w:b/>
        </w:rPr>
        <w:t>III. KẾT QUẢ ĐẠT ĐƯỢC</w:t>
      </w:r>
    </w:p>
    <w:p w14:paraId="6BDFBB10" w14:textId="77777777" w:rsidR="00CF01DE" w:rsidRDefault="00000000">
      <w:r>
        <w:t>Hoàn thiện hệ thống MediCore API theo kiến trúc Monolithic Spring Boot.</w:t>
      </w:r>
    </w:p>
    <w:p w14:paraId="01185193" w14:textId="77777777" w:rsidR="00CF01DE" w:rsidRDefault="00000000">
      <w:r>
        <w:t>CRUD hoạt động chính xác cho Doctor, Patient và Medicine.</w:t>
      </w:r>
    </w:p>
    <w:p w14:paraId="1CFE1227" w14:textId="77777777" w:rsidR="00CF01DE" w:rsidRDefault="00000000">
      <w:r>
        <w:t>Đặt lịch khám và kê đơn thuốc hoạt động đúng nghiệp vụ.</w:t>
      </w:r>
    </w:p>
    <w:p w14:paraId="5A0B19EA" w14:textId="77777777" w:rsidR="00CF01DE" w:rsidRDefault="00000000">
      <w:r>
        <w:t>JWT Security hoạt động ổn định với Access Token và Refresh Token.</w:t>
      </w:r>
    </w:p>
    <w:p w14:paraId="76EE10BD" w14:textId="77777777" w:rsidR="00CF01DE" w:rsidRDefault="00000000">
      <w:r>
        <w:t>Revoke Token ngăn chặn truy cập trái phép sau khi đăng xuất.</w:t>
      </w:r>
    </w:p>
    <w:p w14:paraId="26052C61" w14:textId="77777777" w:rsidR="00CF01DE" w:rsidRDefault="00000000">
      <w:r>
        <w:t>Phân quyền ADMIN, DOCTOR, PATIENT chính xác.</w:t>
      </w:r>
    </w:p>
    <w:p w14:paraId="2F8459AF" w14:textId="77777777" w:rsidR="00CF01DE" w:rsidRDefault="00000000">
      <w:r>
        <w:t>Unit Test đạt độ bao phủ theo yêu cầu và có báo cáo Jacoco.</w:t>
      </w:r>
    </w:p>
    <w:p w14:paraId="03715D41" w14:textId="77777777" w:rsidR="00CF01DE" w:rsidRDefault="00000000">
      <w:r>
        <w:t>Postman Collection mô phỏng đầy đủ Login → Access API → Refresh Token → Logout → Kiểm tra Token bị thu hồi.</w:t>
      </w:r>
    </w:p>
    <w:p w14:paraId="2F132F73" w14:textId="77777777" w:rsidR="00CF01DE" w:rsidRDefault="00000000">
      <w:r>
        <w:rPr>
          <w:b/>
        </w:rPr>
        <w:t>IV. KHÓ KHĂN VÀ VẤN ĐỀ GẶP PHẢI</w:t>
      </w:r>
    </w:p>
    <w:p w14:paraId="0E102865" w14:textId="77777777" w:rsidR="00CF01DE" w:rsidRDefault="00000000">
      <w:r>
        <w:t>Cấu hình Spring Security và JWT phức tạp.</w:t>
      </w:r>
    </w:p>
    <w:p w14:paraId="1CEA6776" w14:textId="77777777" w:rsidR="00CF01DE" w:rsidRDefault="00000000">
      <w:r>
        <w:t>Quản lý vòng đời Access Token và Refresh Token.</w:t>
      </w:r>
    </w:p>
    <w:p w14:paraId="678FD941" w14:textId="77777777" w:rsidR="00CF01DE" w:rsidRDefault="00000000">
      <w:r>
        <w:t>Xây dựng cơ chế Blacklist Token khi Logout.</w:t>
      </w:r>
    </w:p>
    <w:p w14:paraId="148E8615" w14:textId="77777777" w:rsidR="00CF01DE" w:rsidRDefault="00000000">
      <w:r>
        <w:t>Viết Unit Test cho các thành phần Security.</w:t>
      </w:r>
    </w:p>
    <w:p w14:paraId="3ABA8395" w14:textId="77777777" w:rsidR="00CF01DE" w:rsidRDefault="00000000">
      <w:r>
        <w:t>Xử lý Exception và trả về HTTP Status Code chuẩn RESTful.</w:t>
      </w:r>
    </w:p>
    <w:p w14:paraId="2056CE90" w14:textId="77777777" w:rsidR="00CF01DE" w:rsidRDefault="00000000">
      <w:r>
        <w:rPr>
          <w:b/>
        </w:rPr>
        <w:t>V. KINH NGHIỆM RÚT RA</w:t>
      </w:r>
    </w:p>
    <w:p w14:paraId="3D3F1F36" w14:textId="77777777" w:rsidR="00CF01DE" w:rsidRDefault="00000000">
      <w:r>
        <w:t>Hiểu sâu hơn về Spring Boot và kiến trúc RESTful API.</w:t>
      </w:r>
    </w:p>
    <w:p w14:paraId="399D3D99" w14:textId="77777777" w:rsidR="00CF01DE" w:rsidRDefault="00000000">
      <w:r>
        <w:t>Nắm được cơ chế xác thực JWT và Refresh Token.</w:t>
      </w:r>
    </w:p>
    <w:p w14:paraId="6050EE65" w14:textId="77777777" w:rsidR="00CF01DE" w:rsidRDefault="00000000">
      <w:r>
        <w:t>Biết cách áp dụng AOP để xử lý lỗi tập trung.</w:t>
      </w:r>
    </w:p>
    <w:p w14:paraId="1BD69467" w14:textId="77777777" w:rsidR="00CF01DE" w:rsidRDefault="00000000">
      <w:r>
        <w:t>Cải thiện kỹ năng viết Unit Test và đánh giá chất lượng mã nguồn bằng Jacoco.</w:t>
      </w:r>
    </w:p>
    <w:p w14:paraId="1207E2A0" w14:textId="77777777" w:rsidR="00CF01DE" w:rsidRDefault="00000000">
      <w:r>
        <w:t>Hiểu quy trình kiểm thử API bằng Postman.</w:t>
      </w:r>
    </w:p>
    <w:p w14:paraId="538DD83C" w14:textId="77777777" w:rsidR="00CF01DE" w:rsidRDefault="00000000">
      <w:r>
        <w:rPr>
          <w:b/>
        </w:rPr>
        <w:lastRenderedPageBreak/>
        <w:t>VI. ĐỀ XUẤT / KIẾN NGHỊ</w:t>
      </w:r>
    </w:p>
    <w:p w14:paraId="03AD53E9" w14:textId="77777777" w:rsidR="00CF01DE" w:rsidRDefault="00000000">
      <w:r>
        <w:t>Tăng thời lượng thực hành về Spring Security và JWT.</w:t>
      </w:r>
    </w:p>
    <w:p w14:paraId="2B78CA84" w14:textId="77777777" w:rsidR="00CF01DE" w:rsidRDefault="00000000">
      <w:r>
        <w:t>Bổ sung nội dung OAuth2 và OpenID Connect.</w:t>
      </w:r>
    </w:p>
    <w:p w14:paraId="53FDFE9F" w14:textId="77777777" w:rsidR="00CF01DE" w:rsidRDefault="00000000">
      <w:r>
        <w:t>Hướng dẫn chi tiết hơn về Jacoco, CI/CD và Docker.</w:t>
      </w:r>
    </w:p>
    <w:p w14:paraId="521DFD57" w14:textId="77777777" w:rsidR="00CF01DE" w:rsidRDefault="00000000">
      <w:r>
        <w:t>Tăng số lượng bài tập về bảo mật hệ thống.</w:t>
      </w:r>
    </w:p>
    <w:p w14:paraId="638CDBCE" w14:textId="77777777" w:rsidR="00CF01DE" w:rsidRDefault="00000000">
      <w:r>
        <w:rPr>
          <w:b/>
        </w:rPr>
        <w:t>VII. KẾT LUẬN</w:t>
      </w:r>
    </w:p>
    <w:p w14:paraId="2DD94893" w14:textId="77777777" w:rsidR="00CF01DE" w:rsidRDefault="00000000">
      <w:r>
        <w:t>Buổi thực hành giúp em hiểu rõ quy trình xây dựng một hệ thống Backend thực tế bằng Spring Boot.</w:t>
      </w:r>
    </w:p>
    <w:p w14:paraId="03C207F9" w14:textId="77777777" w:rsidR="00CF01DE" w:rsidRDefault="00000000">
      <w:r>
        <w:t>Thông qua MediCore API, em đã nắm được cách thiết kế RESTful API, bảo mật JWT, phân quyền, xử lý ngoại lệ, kiểm thử và đánh giá chất lượng mã nguồn.</w:t>
      </w:r>
    </w:p>
    <w:p w14:paraId="45B88365" w14:textId="77777777" w:rsidR="00CF01DE" w:rsidRDefault="00000000">
      <w:r>
        <w:t>Đây là nền tảng quan trọng để phát triển các hệ thống doanh nghiệp quy mô lớn trong tương lai.</w:t>
      </w:r>
    </w:p>
    <w:sectPr w:rsidR="00CF01DE">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6B1E1" w14:textId="77777777" w:rsidR="0080161F" w:rsidRDefault="0080161F">
      <w:pPr>
        <w:spacing w:line="240" w:lineRule="auto"/>
      </w:pPr>
      <w:r>
        <w:separator/>
      </w:r>
    </w:p>
  </w:endnote>
  <w:endnote w:type="continuationSeparator" w:id="0">
    <w:p w14:paraId="5C643470" w14:textId="77777777" w:rsidR="0080161F" w:rsidRDefault="008016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6278ED" w14:textId="77777777" w:rsidR="0080161F" w:rsidRDefault="0080161F">
      <w:pPr>
        <w:spacing w:after="0"/>
      </w:pPr>
      <w:r>
        <w:separator/>
      </w:r>
    </w:p>
  </w:footnote>
  <w:footnote w:type="continuationSeparator" w:id="0">
    <w:p w14:paraId="287DDB90" w14:textId="77777777" w:rsidR="0080161F" w:rsidRDefault="0080161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251401923">
    <w:abstractNumId w:val="5"/>
  </w:num>
  <w:num w:numId="2" w16cid:durableId="1627159422">
    <w:abstractNumId w:val="3"/>
  </w:num>
  <w:num w:numId="3" w16cid:durableId="495851013">
    <w:abstractNumId w:val="2"/>
  </w:num>
  <w:num w:numId="4" w16cid:durableId="1210260646">
    <w:abstractNumId w:val="4"/>
  </w:num>
  <w:num w:numId="5" w16cid:durableId="1188786580">
    <w:abstractNumId w:val="1"/>
  </w:num>
  <w:num w:numId="6" w16cid:durableId="5790205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3DD9"/>
    <w:rsid w:val="0015074B"/>
    <w:rsid w:val="0029639D"/>
    <w:rsid w:val="00326F90"/>
    <w:rsid w:val="00361F91"/>
    <w:rsid w:val="00730C18"/>
    <w:rsid w:val="0080161F"/>
    <w:rsid w:val="00877B15"/>
    <w:rsid w:val="00AA1D8D"/>
    <w:rsid w:val="00AE2809"/>
    <w:rsid w:val="00B47730"/>
    <w:rsid w:val="00CB0664"/>
    <w:rsid w:val="00CF01DE"/>
    <w:rsid w:val="00FC693F"/>
    <w:rsid w:val="19BC40EC"/>
    <w:rsid w:val="22A763E9"/>
    <w:rsid w:val="414533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2AD0DD"/>
  <w14:defaultImageDpi w14:val="300"/>
  <w15:docId w15:val="{96E30461-14B8-4C53-955C-DF4D32356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qFormat="1"/>
    <w:lsdException w:name="List Bullet" w:unhideWhenUsed="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imes New Roman" w:hAnsi="Times New Roman"/>
      <w:sz w:val="26"/>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424</Words>
  <Characters>2421</Characters>
  <Application>Microsoft Office Word</Application>
  <DocSecurity>0</DocSecurity>
  <Lines>20</Lines>
  <Paragraphs>5</Paragraphs>
  <ScaleCrop>false</ScaleCrop>
  <Company/>
  <LinksUpToDate>false</LinksUpToDate>
  <CharactersWithSpaces>2840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ADMIN</cp:lastModifiedBy>
  <cp:revision>3</cp:revision>
  <dcterms:created xsi:type="dcterms:W3CDTF">2013-12-23T23:15:00Z</dcterms:created>
  <dcterms:modified xsi:type="dcterms:W3CDTF">2026-06-08T08:16:00Z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430DB654F0E2448684519E3120109962_12</vt:lpwstr>
  </property>
</Properties>
</file>